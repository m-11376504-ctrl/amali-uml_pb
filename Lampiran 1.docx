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9C131" w14:textId="77777777" w:rsidR="00C65471" w:rsidRDefault="00C65471" w:rsidP="00C65471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C65471" w14:paraId="67EEC386" w14:textId="77777777" w:rsidTr="00CA6853">
        <w:trPr>
          <w:trHeight w:val="1701"/>
        </w:trPr>
        <w:tc>
          <w:tcPr>
            <w:tcW w:w="9246" w:type="dxa"/>
            <w:vAlign w:val="center"/>
          </w:tcPr>
          <w:p w14:paraId="6A0549D8" w14:textId="2A4E416E" w:rsidR="00C65471" w:rsidRDefault="00C65471" w:rsidP="00CA6853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 w:rsidRPr="009849E1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Tajuk</w:t>
            </w:r>
            <w:proofErr w:type="spellEnd"/>
            <w:r w:rsidRPr="009849E1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49E1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Projek</w:t>
            </w:r>
            <w:proofErr w:type="spellEnd"/>
            <w:r w:rsidRPr="009849E1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:</w:t>
            </w:r>
            <w:r w:rsidRPr="009849E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49E1">
              <w:rPr>
                <w:rFonts w:ascii="Arial" w:hAnsi="Arial" w:cs="Arial"/>
                <w:b/>
                <w:sz w:val="22"/>
                <w:szCs w:val="22"/>
                <w:lang w:val="en-US"/>
              </w:rPr>
              <w:t>Sistem</w:t>
            </w:r>
            <w:proofErr w:type="spellEnd"/>
            <w:r w:rsidRPr="009849E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49E1">
              <w:rPr>
                <w:rFonts w:ascii="Arial" w:hAnsi="Arial" w:cs="Arial"/>
                <w:b/>
                <w:sz w:val="22"/>
                <w:szCs w:val="22"/>
                <w:lang w:val="en-US"/>
              </w:rPr>
              <w:t>Pendaftaran</w:t>
            </w:r>
            <w:proofErr w:type="spellEnd"/>
            <w:r w:rsidRPr="009849E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49E1">
              <w:rPr>
                <w:rFonts w:ascii="Arial" w:hAnsi="Arial" w:cs="Arial"/>
                <w:b/>
                <w:sz w:val="22"/>
                <w:szCs w:val="22"/>
                <w:lang w:val="en-US"/>
              </w:rPr>
              <w:t>Aktiviti</w:t>
            </w:r>
            <w:proofErr w:type="spellEnd"/>
            <w:r w:rsidRPr="009849E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Kelab </w:t>
            </w:r>
            <w:proofErr w:type="spellStart"/>
            <w:r w:rsidRPr="009849E1">
              <w:rPr>
                <w:rFonts w:ascii="Arial" w:hAnsi="Arial" w:cs="Arial"/>
                <w:b/>
                <w:sz w:val="22"/>
                <w:szCs w:val="22"/>
                <w:lang w:val="en-US"/>
              </w:rPr>
              <w:t>Kolej</w:t>
            </w:r>
            <w:proofErr w:type="spellEnd"/>
            <w:r w:rsidRPr="009849E1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proofErr w:type="spellStart"/>
            <w:r w:rsidRPr="009849E1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Komponen</w:t>
            </w:r>
            <w:proofErr w:type="spellEnd"/>
            <w:r w:rsidRPr="009849E1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:</w:t>
            </w:r>
            <w:r w:rsidRPr="009849E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49E1">
              <w:rPr>
                <w:rFonts w:ascii="Arial" w:hAnsi="Arial" w:cs="Arial"/>
                <w:sz w:val="22"/>
                <w:szCs w:val="22"/>
                <w:lang w:val="en-US"/>
              </w:rPr>
              <w:t>Penghasilan</w:t>
            </w:r>
            <w:proofErr w:type="spellEnd"/>
            <w:r w:rsidRPr="009849E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9849E1">
              <w:rPr>
                <w:rStyle w:val="Emphasis"/>
                <w:rFonts w:ascii="Arial" w:hAnsi="Arial" w:cs="Arial"/>
                <w:i w:val="0"/>
                <w:sz w:val="22"/>
                <w:szCs w:val="22"/>
                <w:lang w:val="en-US"/>
              </w:rPr>
              <w:t xml:space="preserve">Rajah UML dan </w:t>
            </w:r>
            <w:proofErr w:type="spellStart"/>
            <w:r w:rsidRPr="009849E1">
              <w:rPr>
                <w:rStyle w:val="Emphasis"/>
                <w:rFonts w:ascii="Arial" w:hAnsi="Arial" w:cs="Arial"/>
                <w:i w:val="0"/>
                <w:sz w:val="22"/>
                <w:szCs w:val="22"/>
                <w:lang w:val="en-US"/>
              </w:rPr>
              <w:t>Kemaskini</w:t>
            </w:r>
            <w:proofErr w:type="spellEnd"/>
            <w:r w:rsidRPr="009849E1">
              <w:rPr>
                <w:rStyle w:val="Emphasis"/>
                <w:rFonts w:ascii="Arial" w:hAnsi="Arial" w:cs="Arial"/>
                <w:i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49E1">
              <w:rPr>
                <w:rStyle w:val="Emphasis"/>
                <w:rFonts w:ascii="Arial" w:hAnsi="Arial" w:cs="Arial"/>
                <w:i w:val="0"/>
                <w:sz w:val="22"/>
                <w:szCs w:val="22"/>
                <w:lang w:val="en-US"/>
              </w:rPr>
              <w:t>Kod</w:t>
            </w:r>
            <w:proofErr w:type="spellEnd"/>
            <w:r w:rsidRPr="009849E1">
              <w:rPr>
                <w:rStyle w:val="Emphasis"/>
                <w:rFonts w:ascii="Arial" w:hAnsi="Arial" w:cs="Arial"/>
                <w:i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49E1">
              <w:rPr>
                <w:rStyle w:val="Emphasis"/>
                <w:rFonts w:ascii="Arial" w:hAnsi="Arial" w:cs="Arial"/>
                <w:i w:val="0"/>
                <w:sz w:val="22"/>
                <w:szCs w:val="22"/>
                <w:lang w:val="en-US"/>
              </w:rPr>
              <w:t>Sumber</w:t>
            </w:r>
            <w:proofErr w:type="spellEnd"/>
            <w:r w:rsidRPr="009849E1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9849E1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Tarikh:</w:t>
            </w:r>
            <w:r w:rsidRPr="009849E1">
              <w:rPr>
                <w:rFonts w:ascii="Arial" w:hAnsi="Arial" w:cs="Arial"/>
                <w:sz w:val="22"/>
                <w:szCs w:val="22"/>
                <w:lang w:val="en-US"/>
              </w:rPr>
              <w:t xml:space="preserve"> 19/4/2026</w:t>
            </w:r>
            <w:r w:rsidRPr="009849E1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proofErr w:type="spellStart"/>
            <w:proofErr w:type="gramStart"/>
            <w:r>
              <w:rPr>
                <w:rStyle w:val="Strong"/>
                <w:rFonts w:ascii="Arial" w:hAnsi="Arial" w:cs="Arial"/>
                <w:sz w:val="22"/>
                <w:szCs w:val="22"/>
              </w:rPr>
              <w:t>Penyedia</w:t>
            </w:r>
            <w:r>
              <w:rPr>
                <w:rStyle w:val="Strong"/>
                <w:rFonts w:ascii="Arial" w:hAnsi="Arial" w:cs="Arial"/>
                <w:sz w:val="22"/>
                <w:szCs w:val="22"/>
              </w:rPr>
              <w:t>:muhamad</w:t>
            </w:r>
            <w:proofErr w:type="spellEnd"/>
            <w:proofErr w:type="gram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fadil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syahmi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bin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abdullah</w:t>
            </w:r>
            <w:proofErr w:type="spellEnd"/>
          </w:p>
        </w:tc>
      </w:tr>
      <w:tr w:rsidR="00C65471" w14:paraId="3BCFD7D4" w14:textId="77777777" w:rsidTr="00CA6853">
        <w:trPr>
          <w:trHeight w:val="567"/>
        </w:trPr>
        <w:tc>
          <w:tcPr>
            <w:tcW w:w="9246" w:type="dxa"/>
            <w:vAlign w:val="center"/>
          </w:tcPr>
          <w:p w14:paraId="4DCFE6A3" w14:textId="77777777" w:rsidR="00C65471" w:rsidRDefault="00C65471" w:rsidP="00CA6853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Pengenalan</w:t>
            </w:r>
            <w:proofErr w:type="spellEnd"/>
          </w:p>
        </w:tc>
      </w:tr>
      <w:tr w:rsidR="00C65471" w14:paraId="67ED78D2" w14:textId="77777777" w:rsidTr="00CA6853">
        <w:trPr>
          <w:trHeight w:val="1643"/>
        </w:trPr>
        <w:tc>
          <w:tcPr>
            <w:tcW w:w="9246" w:type="dxa"/>
            <w:vAlign w:val="center"/>
          </w:tcPr>
          <w:p w14:paraId="2F97A6F9" w14:textId="77777777" w:rsidR="00C65471" w:rsidRDefault="00C65471" w:rsidP="00CA6853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disediakan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perkembangan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berkaitan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penghasilan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 xml:space="preserve">Use </w:t>
            </w:r>
            <w:proofErr w:type="gramStart"/>
            <w:r>
              <w:rPr>
                <w:rStyle w:val="Emphasis"/>
                <w:rFonts w:ascii="Arial" w:hAnsi="Arial" w:cs="Arial"/>
                <w:sz w:val="22"/>
                <w:szCs w:val="22"/>
              </w:rPr>
              <w:t>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</w:t>
            </w:r>
            <w:proofErr w:type="gramEnd"/>
            <w:r>
              <w:rPr>
                <w:rFonts w:ascii="Arial" w:hAnsi="Arial" w:cs="Arial"/>
                <w:i/>
                <w:iCs/>
              </w:rPr>
              <w:t>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Pendaftaran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Kelab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Kolej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C65471" w14:paraId="01B901C9" w14:textId="77777777" w:rsidTr="00CA6853">
        <w:trPr>
          <w:trHeight w:val="567"/>
        </w:trPr>
        <w:tc>
          <w:tcPr>
            <w:tcW w:w="9246" w:type="dxa"/>
            <w:vAlign w:val="center"/>
          </w:tcPr>
          <w:p w14:paraId="1C40EC61" w14:textId="77777777" w:rsidR="00C65471" w:rsidRDefault="00C65471" w:rsidP="00CA6853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Objektif</w:t>
            </w:r>
            <w:proofErr w:type="spellEnd"/>
          </w:p>
        </w:tc>
      </w:tr>
      <w:tr w:rsidR="00C65471" w:rsidRPr="006D5653" w14:paraId="3441410D" w14:textId="77777777" w:rsidTr="00CA6853">
        <w:trPr>
          <w:trHeight w:val="1440"/>
        </w:trPr>
        <w:tc>
          <w:tcPr>
            <w:tcW w:w="9246" w:type="dxa"/>
            <w:vAlign w:val="center"/>
          </w:tcPr>
          <w:p w14:paraId="31862681" w14:textId="77777777" w:rsidR="00C65471" w:rsidRDefault="00C65471" w:rsidP="00CA6853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Mengenalpasti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rajah UML</w:t>
            </w:r>
          </w:p>
          <w:p w14:paraId="027FFC56" w14:textId="77777777" w:rsidR="00C65471" w:rsidRDefault="00C65471" w:rsidP="00CA6853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Sequence.</w:t>
            </w:r>
          </w:p>
          <w:p w14:paraId="03000EB7" w14:textId="77777777" w:rsidR="00C65471" w:rsidRPr="00AC5E34" w:rsidRDefault="00C65471" w:rsidP="00CA6853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>Mengemaskini papapran log masuk sistem.</w:t>
            </w:r>
          </w:p>
        </w:tc>
      </w:tr>
      <w:tr w:rsidR="00C65471" w14:paraId="50D04D58" w14:textId="77777777" w:rsidTr="00CA6853">
        <w:trPr>
          <w:trHeight w:val="567"/>
        </w:trPr>
        <w:tc>
          <w:tcPr>
            <w:tcW w:w="9246" w:type="dxa"/>
            <w:vAlign w:val="center"/>
          </w:tcPr>
          <w:p w14:paraId="46694D89" w14:textId="77777777" w:rsidR="00C65471" w:rsidRDefault="00C65471" w:rsidP="00CA6853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Skop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C65471" w14:paraId="1B2E23BF" w14:textId="77777777" w:rsidTr="00CA6853">
        <w:trPr>
          <w:trHeight w:val="2285"/>
        </w:trPr>
        <w:tc>
          <w:tcPr>
            <w:tcW w:w="9246" w:type="dxa"/>
            <w:vAlign w:val="center"/>
          </w:tcPr>
          <w:p w14:paraId="62341B3C" w14:textId="77777777" w:rsidR="00C65471" w:rsidRDefault="00C65471" w:rsidP="00CA6853">
            <w:pPr>
              <w:spacing w:line="360" w:lineRule="auto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>:</w:t>
            </w:r>
          </w:p>
          <w:p w14:paraId="0405A6B7" w14:textId="77777777" w:rsidR="00C65471" w:rsidRDefault="00C65471" w:rsidP="00CA6853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 </w:t>
            </w: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67D96CC1" w14:textId="77777777" w:rsidR="00C65471" w:rsidRDefault="00C65471" w:rsidP="00CA6853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proofErr w:type="spellStart"/>
            <w:r>
              <w:t>Kemaskini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  <w:r>
              <w:t xml:space="preserve"> log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C65471" w14:paraId="237DC625" w14:textId="77777777" w:rsidTr="00CA6853">
        <w:trPr>
          <w:trHeight w:val="567"/>
        </w:trPr>
        <w:tc>
          <w:tcPr>
            <w:tcW w:w="9246" w:type="dxa"/>
            <w:vAlign w:val="center"/>
          </w:tcPr>
          <w:p w14:paraId="541E24FC" w14:textId="77777777" w:rsidR="00C65471" w:rsidRDefault="00C65471" w:rsidP="00CA6853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Kemajuan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C65471" w14:paraId="471FADED" w14:textId="77777777" w:rsidTr="00CA6853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C65471" w14:paraId="11EE46BF" w14:textId="77777777" w:rsidTr="00CA6853">
              <w:tc>
                <w:tcPr>
                  <w:tcW w:w="586" w:type="dxa"/>
                  <w:vAlign w:val="center"/>
                </w:tcPr>
                <w:p w14:paraId="2B2730D1" w14:textId="77777777" w:rsidR="00C65471" w:rsidRDefault="00C65471" w:rsidP="00CA6853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  <w:proofErr w:type="spellEnd"/>
                </w:p>
              </w:tc>
              <w:tc>
                <w:tcPr>
                  <w:tcW w:w="4170" w:type="dxa"/>
                  <w:vAlign w:val="center"/>
                </w:tcPr>
                <w:p w14:paraId="19887E52" w14:textId="77777777" w:rsidR="00C65471" w:rsidRDefault="00C65471" w:rsidP="00CA6853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2462D2B4" w14:textId="77777777" w:rsidR="00C65471" w:rsidRDefault="00C65471" w:rsidP="00CA6853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E39FEBB" w14:textId="77777777" w:rsidR="00C65471" w:rsidRDefault="00C65471" w:rsidP="00CA6853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  <w:proofErr w:type="spellEnd"/>
                </w:p>
              </w:tc>
            </w:tr>
            <w:tr w:rsidR="00C65471" w14:paraId="2016FF4C" w14:textId="77777777" w:rsidTr="00CA6853">
              <w:tc>
                <w:tcPr>
                  <w:tcW w:w="586" w:type="dxa"/>
                  <w:vAlign w:val="center"/>
                </w:tcPr>
                <w:p w14:paraId="7D1CB5C5" w14:textId="77777777" w:rsidR="00C65471" w:rsidRDefault="00C65471" w:rsidP="00CA6853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51764319" w14:textId="77777777" w:rsidR="00C65471" w:rsidRDefault="00C65471" w:rsidP="00CA6853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Kenalpasti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aktor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&amp;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fungsi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0F8EBBA" w14:textId="77777777" w:rsidR="00C65471" w:rsidRDefault="00C65471" w:rsidP="00CA6853">
                  <w:pPr>
                    <w:widowControl/>
                    <w:jc w:val="center"/>
                  </w:pPr>
                  <w:r w:rsidRPr="00071201"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287809A6" w14:textId="77777777" w:rsidR="00C65471" w:rsidRDefault="00C65471" w:rsidP="00CA6853">
                  <w:pPr>
                    <w:widowControl/>
                    <w:jc w:val="center"/>
                  </w:pPr>
                </w:p>
              </w:tc>
            </w:tr>
            <w:tr w:rsidR="00C65471" w14:paraId="56FD9BE3" w14:textId="77777777" w:rsidTr="00CA6853">
              <w:tc>
                <w:tcPr>
                  <w:tcW w:w="586" w:type="dxa"/>
                  <w:vAlign w:val="center"/>
                </w:tcPr>
                <w:p w14:paraId="2D4CBFDB" w14:textId="77777777" w:rsidR="00C65471" w:rsidRDefault="00C65471" w:rsidP="00CA6853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46905B4" w14:textId="77777777" w:rsidR="00C65471" w:rsidRDefault="00C65471" w:rsidP="00CA6853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7C0CBFBA" w14:textId="77777777" w:rsidR="00C65471" w:rsidRDefault="00C65471" w:rsidP="00CA6853">
                  <w:pPr>
                    <w:widowControl/>
                    <w:jc w:val="center"/>
                  </w:pPr>
                  <w:r w:rsidRPr="00071201"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10242DCC" w14:textId="77777777" w:rsidR="00C65471" w:rsidRDefault="00C65471" w:rsidP="00CA6853">
                  <w:pPr>
                    <w:widowControl/>
                  </w:pPr>
                </w:p>
              </w:tc>
            </w:tr>
            <w:tr w:rsidR="00C65471" w14:paraId="58308550" w14:textId="77777777" w:rsidTr="00CA6853">
              <w:tc>
                <w:tcPr>
                  <w:tcW w:w="586" w:type="dxa"/>
                  <w:vAlign w:val="center"/>
                </w:tcPr>
                <w:p w14:paraId="5A5236D2" w14:textId="77777777" w:rsidR="00C65471" w:rsidRDefault="00C65471" w:rsidP="00CA6853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F0DEA96" w14:textId="77777777" w:rsidR="00C65471" w:rsidRDefault="00C65471" w:rsidP="00CA6853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73ED3D3A" w14:textId="77777777" w:rsidR="00C65471" w:rsidRDefault="00C65471" w:rsidP="00CA6853">
                  <w:pPr>
                    <w:widowControl/>
                    <w:jc w:val="center"/>
                  </w:pPr>
                  <w:r w:rsidRPr="00071201"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F52D7DF" w14:textId="77777777" w:rsidR="00C65471" w:rsidRDefault="00C65471" w:rsidP="00CA6853">
                  <w:pPr>
                    <w:widowControl/>
                  </w:pPr>
                </w:p>
              </w:tc>
            </w:tr>
            <w:tr w:rsidR="00C65471" w14:paraId="77132E5B" w14:textId="77777777" w:rsidTr="00CA6853">
              <w:tc>
                <w:tcPr>
                  <w:tcW w:w="586" w:type="dxa"/>
                  <w:vAlign w:val="center"/>
                </w:tcPr>
                <w:p w14:paraId="58773F47" w14:textId="77777777" w:rsidR="00C65471" w:rsidRDefault="00C65471" w:rsidP="00CA6853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71C3723D" w14:textId="77777777" w:rsidR="00C65471" w:rsidRDefault="00C65471" w:rsidP="00CA6853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72027A21" w14:textId="77777777" w:rsidR="00C65471" w:rsidRDefault="00C65471" w:rsidP="00CA6853">
                  <w:pPr>
                    <w:widowControl/>
                    <w:jc w:val="center"/>
                  </w:pPr>
                  <w:r w:rsidRPr="00071201"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4143A73" w14:textId="77777777" w:rsidR="00C65471" w:rsidRDefault="00C65471" w:rsidP="00CA6853">
                  <w:pPr>
                    <w:widowControl/>
                  </w:pPr>
                </w:p>
              </w:tc>
            </w:tr>
            <w:tr w:rsidR="00C65471" w14:paraId="2A872FDC" w14:textId="77777777" w:rsidTr="00CA6853">
              <w:tc>
                <w:tcPr>
                  <w:tcW w:w="586" w:type="dxa"/>
                  <w:vAlign w:val="center"/>
                </w:tcPr>
                <w:p w14:paraId="35E65E6F" w14:textId="77777777" w:rsidR="00C65471" w:rsidRDefault="00C65471" w:rsidP="00CA6853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1C18816" w14:textId="77777777" w:rsidR="00C65471" w:rsidRDefault="00C65471" w:rsidP="00CA6853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88EA3EF" w14:textId="77777777" w:rsidR="00C65471" w:rsidRDefault="00C65471" w:rsidP="00CA6853">
                  <w:pPr>
                    <w:widowControl/>
                    <w:jc w:val="center"/>
                  </w:pPr>
                  <w:r w:rsidRPr="00071201"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7333EFE6" w14:textId="77777777" w:rsidR="00C65471" w:rsidRDefault="00C65471" w:rsidP="00CA6853">
                  <w:pPr>
                    <w:widowControl/>
                  </w:pPr>
                </w:p>
              </w:tc>
            </w:tr>
            <w:tr w:rsidR="00C65471" w14:paraId="21F6CF32" w14:textId="77777777" w:rsidTr="00CA6853">
              <w:tc>
                <w:tcPr>
                  <w:tcW w:w="586" w:type="dxa"/>
                  <w:vAlign w:val="center"/>
                </w:tcPr>
                <w:p w14:paraId="1F43D494" w14:textId="77777777" w:rsidR="00C65471" w:rsidRDefault="00C65471" w:rsidP="00CA6853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83EFA73" w14:textId="77777777" w:rsidR="00C65471" w:rsidRDefault="00C65471" w:rsidP="00CA6853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Kemaskini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Kod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Sumber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731AC898" w14:textId="77777777" w:rsidR="00C65471" w:rsidRDefault="00C65471" w:rsidP="00CA6853">
                  <w:pPr>
                    <w:widowControl/>
                    <w:jc w:val="center"/>
                  </w:pPr>
                  <w:r w:rsidRPr="00071201"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58E5F9C" w14:textId="77777777" w:rsidR="00C65471" w:rsidRDefault="00C65471" w:rsidP="00CA6853">
                  <w:pPr>
                    <w:widowControl/>
                  </w:pPr>
                </w:p>
              </w:tc>
            </w:tr>
          </w:tbl>
          <w:p w14:paraId="14777DBE" w14:textId="77777777" w:rsidR="00C65471" w:rsidRDefault="00C65471" w:rsidP="00CA6853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C65471" w14:paraId="772B46BA" w14:textId="77777777" w:rsidTr="00CA6853">
        <w:trPr>
          <w:trHeight w:val="567"/>
        </w:trPr>
        <w:tc>
          <w:tcPr>
            <w:tcW w:w="9246" w:type="dxa"/>
            <w:vAlign w:val="center"/>
          </w:tcPr>
          <w:p w14:paraId="25603703" w14:textId="77777777" w:rsidR="00C65471" w:rsidRDefault="00C65471" w:rsidP="00CA6853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 xml:space="preserve">5.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Isu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Cabaran</w:t>
            </w:r>
            <w:proofErr w:type="spellEnd"/>
          </w:p>
        </w:tc>
      </w:tr>
      <w:tr w:rsidR="00C65471" w14:paraId="0BDA27E2" w14:textId="77777777" w:rsidTr="00CA6853">
        <w:trPr>
          <w:trHeight w:val="2108"/>
        </w:trPr>
        <w:tc>
          <w:tcPr>
            <w:tcW w:w="9246" w:type="dxa"/>
            <w:vAlign w:val="center"/>
          </w:tcPr>
          <w:p w14:paraId="52454934" w14:textId="77777777" w:rsidR="00C65471" w:rsidRDefault="00C65471" w:rsidP="00C65471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Membuat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paparan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log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masuk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berasingan</w:t>
            </w:r>
            <w:proofErr w:type="spellEnd"/>
          </w:p>
          <w:p w14:paraId="47161EA4" w14:textId="77777777" w:rsidR="00C65471" w:rsidRDefault="00C65471" w:rsidP="00C65471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Mencari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laluan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aliran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sistem</w:t>
            </w:r>
            <w:proofErr w:type="spellEnd"/>
          </w:p>
          <w:p w14:paraId="36A24FBF" w14:textId="77777777" w:rsidR="00C65471" w:rsidRDefault="00C65471" w:rsidP="00CA6853">
            <w:pPr>
              <w:pStyle w:val="NormalWeb"/>
              <w:spacing w:line="360" w:lineRule="auto"/>
              <w:ind w:left="720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C65471" w14:paraId="5C1A1AC1" w14:textId="77777777" w:rsidTr="00CA6853">
        <w:trPr>
          <w:trHeight w:val="567"/>
        </w:trPr>
        <w:tc>
          <w:tcPr>
            <w:tcW w:w="9246" w:type="dxa"/>
            <w:vAlign w:val="center"/>
          </w:tcPr>
          <w:p w14:paraId="4B38C63E" w14:textId="77777777" w:rsidR="00C65471" w:rsidRDefault="00C65471" w:rsidP="00CA6853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6. Cadangan Tindakan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Seterusnya</w:t>
            </w:r>
            <w:proofErr w:type="spellEnd"/>
          </w:p>
        </w:tc>
      </w:tr>
      <w:tr w:rsidR="00C65471" w14:paraId="5BFBC4D4" w14:textId="77777777" w:rsidTr="00CA6853">
        <w:trPr>
          <w:trHeight w:val="1077"/>
        </w:trPr>
        <w:tc>
          <w:tcPr>
            <w:tcW w:w="9246" w:type="dxa"/>
            <w:vAlign w:val="center"/>
          </w:tcPr>
          <w:p w14:paraId="70813CF8" w14:textId="77777777" w:rsidR="00C65471" w:rsidRDefault="00C65471" w:rsidP="00CA6853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290CF4A6" w14:textId="77777777" w:rsidR="00C65471" w:rsidRDefault="00C65471" w:rsidP="00C65471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Membina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lebih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teratur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mudah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digunakan</w:t>
            </w:r>
            <w:proofErr w:type="spellEnd"/>
          </w:p>
          <w:p w14:paraId="71125633" w14:textId="77777777" w:rsidR="00C65471" w:rsidRDefault="00C65471" w:rsidP="00C65471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Mengelakkan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kelewahan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dataa</w:t>
            </w:r>
            <w:proofErr w:type="spellEnd"/>
          </w:p>
          <w:p w14:paraId="6781D0D2" w14:textId="77777777" w:rsidR="00C65471" w:rsidRDefault="00C65471" w:rsidP="00CA6853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7A34F083" w14:textId="77777777" w:rsidR="00C65471" w:rsidRDefault="00C65471" w:rsidP="00CA6853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C65471" w14:paraId="705454EA" w14:textId="77777777" w:rsidTr="00CA6853">
        <w:trPr>
          <w:trHeight w:val="567"/>
        </w:trPr>
        <w:tc>
          <w:tcPr>
            <w:tcW w:w="9246" w:type="dxa"/>
            <w:vAlign w:val="center"/>
          </w:tcPr>
          <w:p w14:paraId="64BAE0F0" w14:textId="77777777" w:rsidR="00C65471" w:rsidRDefault="00C65471" w:rsidP="00CA6853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Rumusan</w:t>
            </w:r>
            <w:proofErr w:type="spellEnd"/>
          </w:p>
        </w:tc>
      </w:tr>
      <w:tr w:rsidR="00C65471" w:rsidRPr="00D5732C" w14:paraId="31FA66C4" w14:textId="77777777" w:rsidTr="00CA6853">
        <w:trPr>
          <w:trHeight w:val="1077"/>
        </w:trPr>
        <w:tc>
          <w:tcPr>
            <w:tcW w:w="9246" w:type="dxa"/>
            <w:vAlign w:val="center"/>
          </w:tcPr>
          <w:p w14:paraId="6E4A8D44" w14:textId="77777777" w:rsidR="00C65471" w:rsidRPr="00D5732C" w:rsidRDefault="00C65471" w:rsidP="00CA6853">
            <w:pPr>
              <w:pStyle w:val="NormalWeb"/>
              <w:spacing w:line="360" w:lineRule="auto"/>
            </w:pPr>
            <w:proofErr w:type="spellStart"/>
            <w:r w:rsidRPr="00FE2D8C"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 w:rsidRPr="00FE2D8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E2D8C">
              <w:rPr>
                <w:rFonts w:ascii="Arial" w:hAnsi="Arial" w:cs="Arial"/>
                <w:sz w:val="22"/>
                <w:szCs w:val="22"/>
              </w:rPr>
              <w:t>keseluruhan</w:t>
            </w:r>
            <w:proofErr w:type="spellEnd"/>
            <w:r w:rsidRPr="00FE2D8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E2D8C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Pr="00FE2D8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E2D8C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Pr="00FE2D8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E2D8C">
              <w:rPr>
                <w:rFonts w:ascii="Arial" w:hAnsi="Arial" w:cs="Arial"/>
                <w:sz w:val="22"/>
                <w:szCs w:val="22"/>
              </w:rPr>
              <w:t>dapat</w:t>
            </w:r>
            <w:proofErr w:type="spellEnd"/>
            <w:r w:rsidRPr="00FE2D8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E2D8C">
              <w:rPr>
                <w:rFonts w:ascii="Arial" w:hAnsi="Arial" w:cs="Arial"/>
                <w:sz w:val="22"/>
                <w:szCs w:val="22"/>
              </w:rPr>
              <w:t>dig</w:t>
            </w:r>
            <w:r>
              <w:rPr>
                <w:rFonts w:ascii="Arial" w:hAnsi="Arial" w:cs="Arial"/>
                <w:sz w:val="22"/>
                <w:szCs w:val="22"/>
              </w:rPr>
              <w:t>unakan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baik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.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732C">
              <w:rPr>
                <w:rFonts w:ascii="Arial" w:hAnsi="Arial" w:cs="Arial"/>
                <w:sz w:val="22"/>
                <w:szCs w:val="22"/>
              </w:rPr>
              <w:t>Si</w:t>
            </w:r>
            <w:r w:rsidRPr="00D5732C">
              <w:t>stem</w:t>
            </w:r>
            <w:proofErr w:type="spellEnd"/>
            <w:r w:rsidRPr="00D5732C">
              <w:t xml:space="preserve"> </w:t>
            </w:r>
            <w:proofErr w:type="spellStart"/>
            <w:r w:rsidRPr="00D5732C">
              <w:t>ini</w:t>
            </w:r>
            <w:proofErr w:type="spellEnd"/>
            <w:r w:rsidRPr="00D5732C">
              <w:t xml:space="preserve"> </w:t>
            </w:r>
            <w:proofErr w:type="spellStart"/>
            <w:r w:rsidRPr="00D5732C">
              <w:t>turut</w:t>
            </w:r>
            <w:proofErr w:type="spellEnd"/>
            <w:r w:rsidRPr="00D5732C">
              <w:t xml:space="preserve"> </w:t>
            </w:r>
            <w:proofErr w:type="spellStart"/>
            <w:r w:rsidRPr="00D5732C">
              <w:t>dapat</w:t>
            </w:r>
            <w:proofErr w:type="spellEnd"/>
            <w:r w:rsidRPr="00D5732C">
              <w:t xml:space="preserve"> </w:t>
            </w:r>
            <w:proofErr w:type="spellStart"/>
            <w:r w:rsidRPr="00D5732C">
              <w:t>digunakan</w:t>
            </w:r>
            <w:proofErr w:type="spellEnd"/>
            <w:r w:rsidRPr="00D5732C">
              <w:t xml:space="preserve"> </w:t>
            </w:r>
            <w:proofErr w:type="spellStart"/>
            <w:r w:rsidRPr="00D5732C">
              <w:t>se</w:t>
            </w:r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</w:p>
          <w:p w14:paraId="3D1A5813" w14:textId="77777777" w:rsidR="00C65471" w:rsidRPr="00D5732C" w:rsidRDefault="00C65471" w:rsidP="00CA6853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36B199CF" w14:textId="77777777" w:rsidR="00C65471" w:rsidRPr="00D5732C" w:rsidRDefault="00C65471" w:rsidP="00CA6853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66669EC" w14:textId="77777777" w:rsidR="00C65471" w:rsidRPr="00D5732C" w:rsidRDefault="00C65471" w:rsidP="00CA6853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</w:tbl>
    <w:p w14:paraId="6E45337C" w14:textId="77777777" w:rsidR="00C65471" w:rsidRPr="00D5732C" w:rsidRDefault="00C65471" w:rsidP="00C65471">
      <w:pPr>
        <w:widowControl/>
        <w:spacing w:line="360" w:lineRule="auto"/>
        <w:rPr>
          <w:lang w:val="en-MY"/>
        </w:rPr>
      </w:pPr>
    </w:p>
    <w:p w14:paraId="5E660223" w14:textId="77777777" w:rsidR="00B54042" w:rsidRPr="00C65471" w:rsidRDefault="00B54042" w:rsidP="00C65471"/>
    <w:sectPr w:rsidR="00B54042" w:rsidRPr="00C65471">
      <w:headerReference w:type="default" r:id="rId7"/>
      <w:footerReference w:type="default" r:id="rId8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67819" w14:textId="77777777" w:rsidR="00AA343B" w:rsidRDefault="00AA343B">
      <w:r>
        <w:separator/>
      </w:r>
    </w:p>
  </w:endnote>
  <w:endnote w:type="continuationSeparator" w:id="0">
    <w:p w14:paraId="3EA659EB" w14:textId="77777777" w:rsidR="00AA343B" w:rsidRDefault="00AA3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0CDF" w14:textId="77777777" w:rsidR="00B54042" w:rsidRDefault="00C65471">
    <w:pPr>
      <w:pStyle w:val="Footer"/>
      <w:rPr>
        <w:sz w:val="16"/>
        <w:szCs w:val="16"/>
      </w:rPr>
    </w:pPr>
    <w:r>
      <w:rPr>
        <w:sz w:val="16"/>
        <w:szCs w:val="16"/>
      </w:rPr>
      <w:t xml:space="preserve">LP, </w:t>
    </w:r>
    <w:proofErr w:type="spellStart"/>
    <w:r>
      <w:rPr>
        <w:sz w:val="16"/>
        <w:szCs w:val="16"/>
      </w:rPr>
      <w:t>Edisi</w:t>
    </w:r>
    <w:proofErr w:type="spellEnd"/>
    <w:r>
      <w:rPr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1206A" w14:textId="77777777" w:rsidR="00AA343B" w:rsidRDefault="00AA343B">
      <w:r>
        <w:separator/>
      </w:r>
    </w:p>
  </w:footnote>
  <w:footnote w:type="continuationSeparator" w:id="0">
    <w:p w14:paraId="244918D9" w14:textId="77777777" w:rsidR="00AA343B" w:rsidRDefault="00AA3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85D9E" w14:textId="77777777" w:rsidR="00B54042" w:rsidRDefault="00C65471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2" w15:restartNumberingAfterBreak="0">
    <w:nsid w:val="2E792713"/>
    <w:multiLevelType w:val="hybridMultilevel"/>
    <w:tmpl w:val="A126C20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7F3C14"/>
    <w:multiLevelType w:val="hybridMultilevel"/>
    <w:tmpl w:val="F218403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68177">
    <w:abstractNumId w:val="10"/>
  </w:num>
  <w:num w:numId="2" w16cid:durableId="730613019">
    <w:abstractNumId w:val="8"/>
  </w:num>
  <w:num w:numId="3" w16cid:durableId="569460229">
    <w:abstractNumId w:val="7"/>
  </w:num>
  <w:num w:numId="4" w16cid:durableId="1480616176">
    <w:abstractNumId w:val="6"/>
  </w:num>
  <w:num w:numId="5" w16cid:durableId="218521837">
    <w:abstractNumId w:val="5"/>
  </w:num>
  <w:num w:numId="6" w16cid:durableId="1414234000">
    <w:abstractNumId w:val="9"/>
  </w:num>
  <w:num w:numId="7" w16cid:durableId="1278682074">
    <w:abstractNumId w:val="4"/>
  </w:num>
  <w:num w:numId="8" w16cid:durableId="726218661">
    <w:abstractNumId w:val="3"/>
  </w:num>
  <w:num w:numId="9" w16cid:durableId="1366439912">
    <w:abstractNumId w:val="2"/>
  </w:num>
  <w:num w:numId="10" w16cid:durableId="1442191204">
    <w:abstractNumId w:val="1"/>
  </w:num>
  <w:num w:numId="11" w16cid:durableId="546837238">
    <w:abstractNumId w:val="11"/>
  </w:num>
  <w:num w:numId="12" w16cid:durableId="769130528">
    <w:abstractNumId w:val="0"/>
  </w:num>
  <w:num w:numId="13" w16cid:durableId="1601837666">
    <w:abstractNumId w:val="13"/>
  </w:num>
  <w:num w:numId="14" w16cid:durableId="11690999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40F2"/>
    <w:rsid w:val="0041250E"/>
    <w:rsid w:val="00413C3F"/>
    <w:rsid w:val="004142D7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B3EBF"/>
    <w:rsid w:val="004C330E"/>
    <w:rsid w:val="004C4884"/>
    <w:rsid w:val="004F009A"/>
    <w:rsid w:val="004F6ECB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5670E"/>
    <w:rsid w:val="007663EB"/>
    <w:rsid w:val="00766859"/>
    <w:rsid w:val="00771AF7"/>
    <w:rsid w:val="00773F11"/>
    <w:rsid w:val="007744D2"/>
    <w:rsid w:val="00796097"/>
    <w:rsid w:val="007A0EA4"/>
    <w:rsid w:val="007A5BA5"/>
    <w:rsid w:val="007A689E"/>
    <w:rsid w:val="007D1DE3"/>
    <w:rsid w:val="007E14EB"/>
    <w:rsid w:val="007E45B8"/>
    <w:rsid w:val="00812AFB"/>
    <w:rsid w:val="00814242"/>
    <w:rsid w:val="00817DFD"/>
    <w:rsid w:val="0082095E"/>
    <w:rsid w:val="00826A4E"/>
    <w:rsid w:val="00833C86"/>
    <w:rsid w:val="008363C0"/>
    <w:rsid w:val="00837C7D"/>
    <w:rsid w:val="00846AFF"/>
    <w:rsid w:val="00867601"/>
    <w:rsid w:val="00880FC3"/>
    <w:rsid w:val="0089620F"/>
    <w:rsid w:val="008A2042"/>
    <w:rsid w:val="008C369B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65471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16E5"/>
    <w:rsid w:val="00CD5409"/>
    <w:rsid w:val="00CD6563"/>
    <w:rsid w:val="00CE5EBA"/>
    <w:rsid w:val="00CF49AF"/>
    <w:rsid w:val="00CF4E5F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F0F4F"/>
    <w:rsid w:val="00DF14AF"/>
    <w:rsid w:val="00E06746"/>
    <w:rsid w:val="00E379E0"/>
    <w:rsid w:val="00E47BC1"/>
    <w:rsid w:val="00E47C09"/>
    <w:rsid w:val="00E503F6"/>
    <w:rsid w:val="00E548AA"/>
    <w:rsid w:val="00E57971"/>
    <w:rsid w:val="00E851FC"/>
    <w:rsid w:val="00EA0652"/>
    <w:rsid w:val="00EA4A14"/>
    <w:rsid w:val="00EA4D0B"/>
    <w:rsid w:val="00EB3032"/>
    <w:rsid w:val="00EC00D1"/>
    <w:rsid w:val="00EC29E2"/>
    <w:rsid w:val="00ED674A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A2DDB"/>
    <w:rsid w:val="00FB5BEB"/>
    <w:rsid w:val="00FC5E4F"/>
    <w:rsid w:val="00FE3DCE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7ECF10A7-1DE2-43E8-8495-C4170B2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Admin</cp:lastModifiedBy>
  <cp:revision>2</cp:revision>
  <cp:lastPrinted>2025-07-23T11:22:00Z</cp:lastPrinted>
  <dcterms:created xsi:type="dcterms:W3CDTF">2026-05-19T04:53:00Z</dcterms:created>
  <dcterms:modified xsi:type="dcterms:W3CDTF">2026-05-19T04:53:00Z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